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CB5006">
      <w:r>
        <w:t>Name:</w:t>
      </w:r>
      <w:r>
        <w:rPr>
          <w:rFonts w:hint="default"/>
          <w:lang w:val="en-US"/>
        </w:rPr>
        <w:t xml:space="preserve"> Lê Nguyễn Hoàng Minh </w:t>
      </w:r>
      <w:r>
        <w:br w:type="textWrapping"/>
      </w:r>
    </w:p>
    <w:p w14:paraId="4476F9BE">
      <w:pPr>
        <w:numPr>
          <w:ilvl w:val="0"/>
          <w:numId w:val="7"/>
        </w:numPr>
      </w:pPr>
      <w:r>
        <w:t>Suppose you are climbing stairs, and it takes 20 steps to reach the top. Each time you can climb either 1 or 2 steps. How many different ways can you reach the top?</w:t>
      </w:r>
    </w:p>
    <w:p w14:paraId="65D44451">
      <w:pPr>
        <w:numPr>
          <w:ilvl w:val="0"/>
          <w:numId w:val="0"/>
        </w:numPr>
        <w:rPr>
          <w:rFonts w:hint="default"/>
          <w:lang w:val="en-US"/>
        </w:rPr>
      </w:pPr>
      <w:r>
        <w:rPr>
          <w:rFonts w:hint="default"/>
          <w:lang w:val="en-US"/>
        </w:rPr>
        <w:t>- function fib_optimal(int $n): int {</w:t>
      </w:r>
    </w:p>
    <w:p w14:paraId="6CE2A891">
      <w:pPr>
        <w:numPr>
          <w:ilvl w:val="0"/>
          <w:numId w:val="0"/>
        </w:numPr>
        <w:rPr>
          <w:rFonts w:hint="default"/>
          <w:lang w:val="en-US"/>
        </w:rPr>
      </w:pPr>
      <w:r>
        <w:rPr>
          <w:rFonts w:hint="default"/>
          <w:lang w:val="en-US"/>
        </w:rPr>
        <w:t xml:space="preserve">    if ($n &lt;= 1) return $n;</w:t>
      </w:r>
    </w:p>
    <w:p w14:paraId="65352B30">
      <w:pPr>
        <w:numPr>
          <w:ilvl w:val="0"/>
          <w:numId w:val="0"/>
        </w:numPr>
        <w:rPr>
          <w:rFonts w:hint="default"/>
          <w:lang w:val="en-US"/>
        </w:rPr>
      </w:pPr>
    </w:p>
    <w:p w14:paraId="243CC57B">
      <w:pPr>
        <w:numPr>
          <w:ilvl w:val="0"/>
          <w:numId w:val="0"/>
        </w:numPr>
        <w:rPr>
          <w:rFonts w:hint="default"/>
          <w:lang w:val="en-US"/>
        </w:rPr>
      </w:pPr>
      <w:r>
        <w:rPr>
          <w:rFonts w:hint="default"/>
          <w:lang w:val="en-US"/>
        </w:rPr>
        <w:t xml:space="preserve">    $a = 0; // F(n-2)</w:t>
      </w:r>
    </w:p>
    <w:p w14:paraId="0FB74CB7">
      <w:pPr>
        <w:numPr>
          <w:ilvl w:val="0"/>
          <w:numId w:val="0"/>
        </w:numPr>
        <w:rPr>
          <w:rFonts w:hint="default"/>
          <w:lang w:val="en-US"/>
        </w:rPr>
      </w:pPr>
      <w:r>
        <w:rPr>
          <w:rFonts w:hint="default"/>
          <w:lang w:val="en-US"/>
        </w:rPr>
        <w:t xml:space="preserve">    $b = 1; // F(n-1)</w:t>
      </w:r>
    </w:p>
    <w:p w14:paraId="6CE26FBB">
      <w:pPr>
        <w:numPr>
          <w:ilvl w:val="0"/>
          <w:numId w:val="0"/>
        </w:numPr>
        <w:rPr>
          <w:rFonts w:hint="default"/>
          <w:lang w:val="en-US"/>
        </w:rPr>
      </w:pPr>
    </w:p>
    <w:p w14:paraId="032F6884">
      <w:pPr>
        <w:numPr>
          <w:ilvl w:val="0"/>
          <w:numId w:val="0"/>
        </w:numPr>
        <w:rPr>
          <w:rFonts w:hint="default"/>
          <w:lang w:val="en-US"/>
        </w:rPr>
      </w:pPr>
      <w:r>
        <w:rPr>
          <w:rFonts w:hint="default"/>
          <w:lang w:val="en-US"/>
        </w:rPr>
        <w:t xml:space="preserve">    for ($i = 2; $i &lt;= $n; $i++) {</w:t>
      </w:r>
    </w:p>
    <w:p w14:paraId="69F3C9E0">
      <w:pPr>
        <w:numPr>
          <w:ilvl w:val="0"/>
          <w:numId w:val="0"/>
        </w:numPr>
        <w:rPr>
          <w:rFonts w:hint="default"/>
          <w:lang w:val="en-US"/>
        </w:rPr>
      </w:pPr>
      <w:r>
        <w:rPr>
          <w:rFonts w:hint="default"/>
          <w:lang w:val="en-US"/>
        </w:rPr>
        <w:t xml:space="preserve">        $temp = $a + $b; </w:t>
      </w:r>
    </w:p>
    <w:p w14:paraId="4C9BB402">
      <w:pPr>
        <w:numPr>
          <w:ilvl w:val="0"/>
          <w:numId w:val="0"/>
        </w:numPr>
        <w:rPr>
          <w:rFonts w:hint="default"/>
          <w:lang w:val="en-US"/>
        </w:rPr>
      </w:pPr>
      <w:r>
        <w:rPr>
          <w:rFonts w:hint="default"/>
          <w:lang w:val="en-US"/>
        </w:rPr>
        <w:t xml:space="preserve">        $a = $b;         </w:t>
      </w:r>
    </w:p>
    <w:p w14:paraId="22A9A048">
      <w:pPr>
        <w:numPr>
          <w:ilvl w:val="0"/>
          <w:numId w:val="0"/>
        </w:numPr>
        <w:rPr>
          <w:rFonts w:hint="default"/>
          <w:lang w:val="en-US"/>
        </w:rPr>
      </w:pPr>
      <w:r>
        <w:rPr>
          <w:rFonts w:hint="default"/>
          <w:lang w:val="en-US"/>
        </w:rPr>
        <w:t xml:space="preserve">        $b = $temp;      </w:t>
      </w:r>
    </w:p>
    <w:p w14:paraId="12B19A07">
      <w:pPr>
        <w:numPr>
          <w:ilvl w:val="0"/>
          <w:numId w:val="0"/>
        </w:numPr>
        <w:rPr>
          <w:rFonts w:hint="default"/>
          <w:lang w:val="en-US"/>
        </w:rPr>
      </w:pPr>
      <w:r>
        <w:rPr>
          <w:rFonts w:hint="default"/>
          <w:lang w:val="en-US"/>
        </w:rPr>
        <w:t xml:space="preserve">    }</w:t>
      </w:r>
    </w:p>
    <w:p w14:paraId="7E9C5C6B">
      <w:pPr>
        <w:numPr>
          <w:ilvl w:val="0"/>
          <w:numId w:val="0"/>
        </w:numPr>
        <w:rPr>
          <w:rFonts w:hint="default"/>
          <w:lang w:val="en-US"/>
        </w:rPr>
      </w:pPr>
    </w:p>
    <w:p w14:paraId="7C0C670C">
      <w:pPr>
        <w:numPr>
          <w:ilvl w:val="0"/>
          <w:numId w:val="0"/>
        </w:numPr>
        <w:rPr>
          <w:rFonts w:hint="default"/>
          <w:lang w:val="en-US"/>
        </w:rPr>
      </w:pPr>
      <w:r>
        <w:rPr>
          <w:rFonts w:hint="default"/>
          <w:lang w:val="en-US"/>
        </w:rPr>
        <w:t xml:space="preserve">    return $b;</w:t>
      </w:r>
    </w:p>
    <w:p w14:paraId="2FAB33C5">
      <w:pPr>
        <w:numPr>
          <w:ilvl w:val="0"/>
          <w:numId w:val="0"/>
        </w:numPr>
        <w:rPr>
          <w:rFonts w:hint="default"/>
          <w:lang w:val="en-US"/>
        </w:rPr>
      </w:pPr>
      <w:r>
        <w:rPr>
          <w:rFonts w:hint="default"/>
          <w:lang w:val="en-US"/>
        </w:rPr>
        <w:t>}</w:t>
      </w:r>
    </w:p>
    <w:p w14:paraId="375C704C">
      <w:pPr>
        <w:numPr>
          <w:ilvl w:val="0"/>
          <w:numId w:val="0"/>
        </w:numPr>
        <w:rPr>
          <w:rFonts w:hint="default"/>
          <w:lang w:val="en-US"/>
        </w:rPr>
      </w:pPr>
    </w:p>
    <w:p w14:paraId="16B70A0E">
      <w:pPr>
        <w:numPr>
          <w:ilvl w:val="0"/>
          <w:numId w:val="0"/>
        </w:numPr>
        <w:rPr>
          <w:rFonts w:hint="default"/>
          <w:b/>
          <w:bCs/>
          <w:lang w:val="en-US"/>
        </w:rPr>
      </w:pPr>
      <w:r>
        <w:rPr>
          <w:rFonts w:hint="default"/>
          <w:b/>
          <w:bCs/>
          <w:lang w:val="en-US"/>
        </w:rPr>
        <w:t>Output: 6765</w:t>
      </w:r>
      <w:bookmarkStart w:id="0" w:name="_GoBack"/>
      <w:bookmarkEnd w:id="0"/>
    </w:p>
    <w:p w14:paraId="2F538C73"/>
    <w:p w14:paraId="537EF7CD">
      <w:r>
        <w:t>2. Given a non-negative integer array a, you start at the first element of the array. Each element in the array represents the maximum number of steps you can move forward. Determine whether you can reach the last element of the array.</w:t>
      </w:r>
    </w:p>
    <w:p w14:paraId="1AEFF03C">
      <w:r>
        <w:t xml:space="preserve">   a = [3, 5, 2, 3, 1, 0, 0, 2, 6]</w:t>
      </w:r>
    </w:p>
    <w:p w14:paraId="57A8F10A">
      <w:pPr>
        <w:rPr>
          <w:rFonts w:hint="default"/>
          <w:lang w:val="en-US"/>
        </w:rPr>
      </w:pPr>
      <w:r>
        <w:rPr>
          <w:rFonts w:hint="default"/>
          <w:lang w:val="en-US"/>
        </w:rPr>
        <w:t>- function canJump(array $a): bool {</w:t>
      </w:r>
    </w:p>
    <w:p w14:paraId="24E8B5DB">
      <w:pPr>
        <w:rPr>
          <w:rFonts w:hint="default"/>
          <w:lang w:val="en-US"/>
        </w:rPr>
      </w:pPr>
      <w:r>
        <w:rPr>
          <w:rFonts w:hint="default"/>
          <w:lang w:val="en-US"/>
        </w:rPr>
        <w:t xml:space="preserve">    $maxReach = 0;          // Vị trí xa nhất có thể đến</w:t>
      </w:r>
    </w:p>
    <w:p w14:paraId="3CD512E1">
      <w:pPr>
        <w:rPr>
          <w:rFonts w:hint="default"/>
          <w:lang w:val="en-US"/>
        </w:rPr>
      </w:pPr>
      <w:r>
        <w:rPr>
          <w:rFonts w:hint="default"/>
          <w:lang w:val="en-US"/>
        </w:rPr>
        <w:t xml:space="preserve">    $n = count($a);         // Độ dài mảng</w:t>
      </w:r>
    </w:p>
    <w:p w14:paraId="3CFA5117">
      <w:pPr>
        <w:rPr>
          <w:rFonts w:hint="default"/>
          <w:lang w:val="en-US"/>
        </w:rPr>
      </w:pPr>
    </w:p>
    <w:p w14:paraId="77CDB700">
      <w:pPr>
        <w:rPr>
          <w:rFonts w:hint="default"/>
          <w:lang w:val="en-US"/>
        </w:rPr>
      </w:pPr>
      <w:r>
        <w:rPr>
          <w:rFonts w:hint="default"/>
          <w:lang w:val="en-US"/>
        </w:rPr>
        <w:t xml:space="preserve">    for ($i = 0; $i &lt; $n; $i++) {</w:t>
      </w:r>
    </w:p>
    <w:p w14:paraId="7F8B4DD4">
      <w:pPr>
        <w:rPr>
          <w:rFonts w:hint="default"/>
          <w:lang w:val="en-US"/>
        </w:rPr>
      </w:pPr>
    </w:p>
    <w:p w14:paraId="03ACDFA0">
      <w:pPr>
        <w:rPr>
          <w:rFonts w:hint="default"/>
          <w:lang w:val="en-US"/>
        </w:rPr>
      </w:pPr>
      <w:r>
        <w:rPr>
          <w:rFonts w:hint="default"/>
          <w:lang w:val="en-US"/>
        </w:rPr>
        <w:t xml:space="preserve">        // Nếu vị trí hiện tại vượt quá maxReach → bị kẹt</w:t>
      </w:r>
    </w:p>
    <w:p w14:paraId="1F4A7498">
      <w:pPr>
        <w:rPr>
          <w:rFonts w:hint="default"/>
          <w:lang w:val="en-US"/>
        </w:rPr>
      </w:pPr>
      <w:r>
        <w:rPr>
          <w:rFonts w:hint="default"/>
          <w:lang w:val="en-US"/>
        </w:rPr>
        <w:t xml:space="preserve">        if ($i &gt; $maxReach) {</w:t>
      </w:r>
    </w:p>
    <w:p w14:paraId="0C66CE40">
      <w:pPr>
        <w:rPr>
          <w:rFonts w:hint="default"/>
          <w:lang w:val="en-US"/>
        </w:rPr>
      </w:pPr>
      <w:r>
        <w:rPr>
          <w:rFonts w:hint="default"/>
          <w:lang w:val="en-US"/>
        </w:rPr>
        <w:t xml:space="preserve">            return false;</w:t>
      </w:r>
    </w:p>
    <w:p w14:paraId="1DFBC7CD">
      <w:pPr>
        <w:rPr>
          <w:rFonts w:hint="default"/>
          <w:lang w:val="en-US"/>
        </w:rPr>
      </w:pPr>
      <w:r>
        <w:rPr>
          <w:rFonts w:hint="default"/>
          <w:lang w:val="en-US"/>
        </w:rPr>
        <w:t xml:space="preserve">        }</w:t>
      </w:r>
    </w:p>
    <w:p w14:paraId="6C843C14">
      <w:pPr>
        <w:rPr>
          <w:rFonts w:hint="default"/>
          <w:lang w:val="en-US"/>
        </w:rPr>
      </w:pPr>
    </w:p>
    <w:p w14:paraId="69A80142">
      <w:pPr>
        <w:rPr>
          <w:rFonts w:hint="default"/>
          <w:lang w:val="en-US"/>
        </w:rPr>
      </w:pPr>
      <w:r>
        <w:rPr>
          <w:rFonts w:hint="default"/>
          <w:lang w:val="en-US"/>
        </w:rPr>
        <w:t xml:space="preserve">        </w:t>
      </w:r>
    </w:p>
    <w:p w14:paraId="47AAFBB8">
      <w:pPr>
        <w:rPr>
          <w:rFonts w:hint="default"/>
          <w:lang w:val="en-US"/>
        </w:rPr>
      </w:pPr>
      <w:r>
        <w:rPr>
          <w:rFonts w:hint="default"/>
          <w:lang w:val="en-US"/>
        </w:rPr>
        <w:t xml:space="preserve">        $maxReach = max($maxReach, $i + $a[$i]);</w:t>
      </w:r>
    </w:p>
    <w:p w14:paraId="78357E78">
      <w:pPr>
        <w:rPr>
          <w:rFonts w:hint="default"/>
          <w:lang w:val="en-US"/>
        </w:rPr>
      </w:pPr>
    </w:p>
    <w:p w14:paraId="5D09A8FA">
      <w:pPr>
        <w:rPr>
          <w:rFonts w:hint="default"/>
          <w:lang w:val="en-US"/>
        </w:rPr>
      </w:pPr>
      <w:r>
        <w:rPr>
          <w:rFonts w:hint="default"/>
          <w:lang w:val="en-US"/>
        </w:rPr>
        <w:t xml:space="preserve">       </w:t>
      </w:r>
    </w:p>
    <w:p w14:paraId="538EAB0A">
      <w:pPr>
        <w:rPr>
          <w:rFonts w:hint="default"/>
          <w:lang w:val="en-US"/>
        </w:rPr>
      </w:pPr>
      <w:r>
        <w:rPr>
          <w:rFonts w:hint="default"/>
          <w:lang w:val="en-US"/>
        </w:rPr>
        <w:t xml:space="preserve">        if ($maxReach &gt;= $n - 1) {</w:t>
      </w:r>
    </w:p>
    <w:p w14:paraId="59AEC7A2">
      <w:pPr>
        <w:rPr>
          <w:rFonts w:hint="default"/>
          <w:lang w:val="en-US"/>
        </w:rPr>
      </w:pPr>
      <w:r>
        <w:rPr>
          <w:rFonts w:hint="default"/>
          <w:lang w:val="en-US"/>
        </w:rPr>
        <w:t xml:space="preserve">            return true;</w:t>
      </w:r>
    </w:p>
    <w:p w14:paraId="25575CD8">
      <w:pPr>
        <w:rPr>
          <w:rFonts w:hint="default"/>
          <w:lang w:val="en-US"/>
        </w:rPr>
      </w:pPr>
      <w:r>
        <w:rPr>
          <w:rFonts w:hint="default"/>
          <w:lang w:val="en-US"/>
        </w:rPr>
        <w:t xml:space="preserve">        }</w:t>
      </w:r>
    </w:p>
    <w:p w14:paraId="06A7E1F3">
      <w:pPr>
        <w:rPr>
          <w:rFonts w:hint="default"/>
          <w:lang w:val="en-US"/>
        </w:rPr>
      </w:pPr>
      <w:r>
        <w:rPr>
          <w:rFonts w:hint="default"/>
          <w:lang w:val="en-US"/>
        </w:rPr>
        <w:t xml:space="preserve">    }</w:t>
      </w:r>
    </w:p>
    <w:p w14:paraId="51E9C6E9">
      <w:pPr>
        <w:rPr>
          <w:rFonts w:hint="default"/>
          <w:lang w:val="en-US"/>
        </w:rPr>
      </w:pPr>
    </w:p>
    <w:p w14:paraId="177026B0">
      <w:pPr>
        <w:rPr>
          <w:rFonts w:hint="default"/>
          <w:lang w:val="en-US"/>
        </w:rPr>
      </w:pPr>
      <w:r>
        <w:rPr>
          <w:rFonts w:hint="default"/>
          <w:lang w:val="en-US"/>
        </w:rPr>
        <w:t xml:space="preserve">    return true;</w:t>
      </w:r>
    </w:p>
    <w:p w14:paraId="3D9F5229">
      <w:pPr>
        <w:rPr>
          <w:rFonts w:hint="default"/>
          <w:lang w:val="en-US"/>
        </w:rPr>
      </w:pPr>
      <w:r>
        <w:rPr>
          <w:rFonts w:hint="default"/>
          <w:lang w:val="en-US"/>
        </w:rPr>
        <w:t>}</w:t>
      </w:r>
    </w:p>
    <w:p w14:paraId="1279D6B5">
      <w:pPr>
        <w:rPr>
          <w:rFonts w:hint="default"/>
          <w:lang w:val="en-US"/>
        </w:rPr>
      </w:pPr>
    </w:p>
    <w:p w14:paraId="6165F755">
      <w:pPr>
        <w:rPr>
          <w:rFonts w:hint="default"/>
          <w:lang w:val="en-US"/>
        </w:rPr>
      </w:pPr>
      <w:r>
        <w:rPr>
          <w:rFonts w:hint="default"/>
          <w:lang w:val="en-US"/>
        </w:rPr>
        <w:t>$a = [3, 5, 2, 3, 1, 0, 0, 2, 6];</w:t>
      </w:r>
    </w:p>
    <w:p w14:paraId="4750BCF3">
      <w:pPr>
        <w:rPr>
          <w:rFonts w:hint="default"/>
          <w:lang w:val="en-US"/>
        </w:rPr>
      </w:pPr>
      <w:r>
        <w:rPr>
          <w:rFonts w:hint="default"/>
          <w:lang w:val="en-US"/>
        </w:rPr>
        <w:t>$result = canJump($a);</w:t>
      </w:r>
    </w:p>
    <w:p w14:paraId="407759CB">
      <w:pPr>
        <w:rPr>
          <w:rFonts w:hint="default"/>
          <w:lang w:val="en-US"/>
        </w:rPr>
      </w:pPr>
      <w:r>
        <w:rPr>
          <w:rFonts w:hint="default"/>
          <w:lang w:val="en-US"/>
        </w:rPr>
        <w:t>echo $result ? "Có thể đến đích!" : " Không thể đến đích!";</w:t>
      </w:r>
      <w:r>
        <w:rPr>
          <w:rFonts w:hint="default"/>
          <w:lang w:val="en-US"/>
        </w:rPr>
        <w:br w:type="textWrapping"/>
      </w:r>
      <w:r>
        <w:rPr>
          <w:rFonts w:hint="default"/>
          <w:lang w:val="en-US"/>
        </w:rPr>
        <w:br w:type="textWrapping"/>
      </w:r>
      <w:r>
        <w:rPr>
          <w:rFonts w:hint="default"/>
          <w:b/>
          <w:bCs/>
          <w:lang w:val="en-US"/>
        </w:rPr>
        <w:t>OUTPUT: Có thể đến đích</w:t>
      </w:r>
    </w:p>
    <w:p w14:paraId="7BF7083D">
      <w:r>
        <w:t>3. A person is located at the top-left corner of a 9×4 grid. Each time, they can only move one step down or one step to the right. How many different paths are there to reach the bottom-right corner of the grid?</w:t>
      </w:r>
    </w:p>
    <w:p w14:paraId="77B6447C"/>
    <w:p w14:paraId="15E1DE0A">
      <w:pPr>
        <w:rPr>
          <w:rFonts w:hint="default"/>
          <w:lang w:val="en-US"/>
        </w:rPr>
      </w:pPr>
      <w:r>
        <w:rPr>
          <w:rFonts w:hint="default"/>
          <w:lang w:val="en-US"/>
        </w:rPr>
        <w:t>- function uniquePaths(int $rows, int $cols): int {</w:t>
      </w:r>
    </w:p>
    <w:p w14:paraId="523358AF">
      <w:pPr>
        <w:rPr>
          <w:rFonts w:hint="default"/>
          <w:lang w:val="en-US"/>
        </w:rPr>
      </w:pPr>
      <w:r>
        <w:rPr>
          <w:rFonts w:hint="default"/>
          <w:lang w:val="en-US"/>
        </w:rPr>
        <w:t xml:space="preserve">    // Tạo bảng dp toàn số 0</w:t>
      </w:r>
    </w:p>
    <w:p w14:paraId="363BFFDC">
      <w:pPr>
        <w:rPr>
          <w:rFonts w:hint="default"/>
          <w:lang w:val="en-US"/>
        </w:rPr>
      </w:pPr>
      <w:r>
        <w:rPr>
          <w:rFonts w:hint="default"/>
          <w:lang w:val="en-US"/>
        </w:rPr>
        <w:t xml:space="preserve">    $dp = array_fill(0, $rows, array_fill(0, $cols, 0));</w:t>
      </w:r>
    </w:p>
    <w:p w14:paraId="1903A8C5">
      <w:pPr>
        <w:rPr>
          <w:rFonts w:hint="default"/>
          <w:lang w:val="en-US"/>
        </w:rPr>
      </w:pPr>
    </w:p>
    <w:p w14:paraId="2E1EBD07">
      <w:pPr>
        <w:rPr>
          <w:rFonts w:hint="default"/>
          <w:lang w:val="en-US"/>
        </w:rPr>
      </w:pPr>
      <w:r>
        <w:rPr>
          <w:rFonts w:hint="default"/>
          <w:lang w:val="en-US"/>
        </w:rPr>
        <w:t xml:space="preserve">    // Hàng đầu = 1 (chỉ có 1 cách đi thẳng sang phải)</w:t>
      </w:r>
    </w:p>
    <w:p w14:paraId="1866BD0A">
      <w:pPr>
        <w:rPr>
          <w:rFonts w:hint="default"/>
          <w:lang w:val="en-US"/>
        </w:rPr>
      </w:pPr>
      <w:r>
        <w:rPr>
          <w:rFonts w:hint="default"/>
          <w:lang w:val="en-US"/>
        </w:rPr>
        <w:t xml:space="preserve">    for ($j = 0; $j &lt; $cols; $j++) {</w:t>
      </w:r>
    </w:p>
    <w:p w14:paraId="7DD875C0">
      <w:pPr>
        <w:rPr>
          <w:rFonts w:hint="default"/>
          <w:lang w:val="en-US"/>
        </w:rPr>
      </w:pPr>
      <w:r>
        <w:rPr>
          <w:rFonts w:hint="default"/>
          <w:lang w:val="en-US"/>
        </w:rPr>
        <w:t xml:space="preserve">        $dp[0][$j] = 1;</w:t>
      </w:r>
    </w:p>
    <w:p w14:paraId="56FC2178">
      <w:pPr>
        <w:rPr>
          <w:rFonts w:hint="default"/>
          <w:lang w:val="en-US"/>
        </w:rPr>
      </w:pPr>
      <w:r>
        <w:rPr>
          <w:rFonts w:hint="default"/>
          <w:lang w:val="en-US"/>
        </w:rPr>
        <w:t xml:space="preserve">    }</w:t>
      </w:r>
    </w:p>
    <w:p w14:paraId="7F8FFF7F">
      <w:pPr>
        <w:rPr>
          <w:rFonts w:hint="default"/>
          <w:lang w:val="en-US"/>
        </w:rPr>
      </w:pPr>
    </w:p>
    <w:p w14:paraId="2E107315">
      <w:pPr>
        <w:rPr>
          <w:rFonts w:hint="default"/>
          <w:lang w:val="en-US"/>
        </w:rPr>
      </w:pPr>
      <w:r>
        <w:rPr>
          <w:rFonts w:hint="default"/>
          <w:lang w:val="en-US"/>
        </w:rPr>
        <w:t xml:space="preserve">    // Cột đầu = 1 (chỉ có 1 cách đi thẳng xuống)</w:t>
      </w:r>
    </w:p>
    <w:p w14:paraId="10964F0D">
      <w:pPr>
        <w:rPr>
          <w:rFonts w:hint="default"/>
          <w:lang w:val="en-US"/>
        </w:rPr>
      </w:pPr>
      <w:r>
        <w:rPr>
          <w:rFonts w:hint="default"/>
          <w:lang w:val="en-US"/>
        </w:rPr>
        <w:t xml:space="preserve">    for ($i = 0; $i &lt; $rows; $i++) {</w:t>
      </w:r>
    </w:p>
    <w:p w14:paraId="4672476E">
      <w:pPr>
        <w:rPr>
          <w:rFonts w:hint="default"/>
          <w:lang w:val="en-US"/>
        </w:rPr>
      </w:pPr>
      <w:r>
        <w:rPr>
          <w:rFonts w:hint="default"/>
          <w:lang w:val="en-US"/>
        </w:rPr>
        <w:t xml:space="preserve">        $dp[$i][0] = 1;</w:t>
      </w:r>
    </w:p>
    <w:p w14:paraId="3FC4405F">
      <w:pPr>
        <w:rPr>
          <w:rFonts w:hint="default"/>
          <w:lang w:val="en-US"/>
        </w:rPr>
      </w:pPr>
      <w:r>
        <w:rPr>
          <w:rFonts w:hint="default"/>
          <w:lang w:val="en-US"/>
        </w:rPr>
        <w:t xml:space="preserve">    }</w:t>
      </w:r>
    </w:p>
    <w:p w14:paraId="4C6B3430">
      <w:pPr>
        <w:rPr>
          <w:rFonts w:hint="default"/>
          <w:lang w:val="en-US"/>
        </w:rPr>
      </w:pPr>
    </w:p>
    <w:p w14:paraId="5DD0C86B">
      <w:pPr>
        <w:rPr>
          <w:rFonts w:hint="default"/>
          <w:lang w:val="en-US"/>
        </w:rPr>
      </w:pPr>
      <w:r>
        <w:rPr>
          <w:rFonts w:hint="default"/>
          <w:lang w:val="en-US"/>
        </w:rPr>
        <w:t xml:space="preserve">    // Tính từng ô còn lại</w:t>
      </w:r>
    </w:p>
    <w:p w14:paraId="05B12CDF">
      <w:pPr>
        <w:rPr>
          <w:rFonts w:hint="default"/>
          <w:lang w:val="en-US"/>
        </w:rPr>
      </w:pPr>
      <w:r>
        <w:rPr>
          <w:rFonts w:hint="default"/>
          <w:lang w:val="en-US"/>
        </w:rPr>
        <w:t xml:space="preserve">    for ($i = 1; $i &lt; $rows; $i++) {</w:t>
      </w:r>
    </w:p>
    <w:p w14:paraId="123B6D65">
      <w:pPr>
        <w:rPr>
          <w:rFonts w:hint="default"/>
          <w:lang w:val="en-US"/>
        </w:rPr>
      </w:pPr>
      <w:r>
        <w:rPr>
          <w:rFonts w:hint="default"/>
          <w:lang w:val="en-US"/>
        </w:rPr>
        <w:t xml:space="preserve">        for ($j = 1; $j &lt; $cols; $j++) {</w:t>
      </w:r>
    </w:p>
    <w:p w14:paraId="2FEAB0FB">
      <w:pPr>
        <w:rPr>
          <w:rFonts w:hint="default"/>
          <w:lang w:val="en-US"/>
        </w:rPr>
      </w:pPr>
      <w:r>
        <w:rPr>
          <w:rFonts w:hint="default"/>
          <w:lang w:val="en-US"/>
        </w:rPr>
        <w:t xml:space="preserve">            $dp[$i][$j] = $dp[$i-1][$j] + $dp[$i][$j-1];</w:t>
      </w:r>
    </w:p>
    <w:p w14:paraId="1EFE9BB1">
      <w:pPr>
        <w:rPr>
          <w:rFonts w:hint="default"/>
          <w:lang w:val="en-US"/>
        </w:rPr>
      </w:pPr>
      <w:r>
        <w:rPr>
          <w:rFonts w:hint="default"/>
          <w:lang w:val="en-US"/>
        </w:rPr>
        <w:t xml:space="preserve">        }</w:t>
      </w:r>
    </w:p>
    <w:p w14:paraId="4F4C616F">
      <w:pPr>
        <w:rPr>
          <w:rFonts w:hint="default"/>
          <w:lang w:val="en-US"/>
        </w:rPr>
      </w:pPr>
      <w:r>
        <w:rPr>
          <w:rFonts w:hint="default"/>
          <w:lang w:val="en-US"/>
        </w:rPr>
        <w:t xml:space="preserve">    }</w:t>
      </w:r>
    </w:p>
    <w:p w14:paraId="054E25C3">
      <w:pPr>
        <w:rPr>
          <w:rFonts w:hint="default"/>
          <w:lang w:val="en-US"/>
        </w:rPr>
      </w:pPr>
    </w:p>
    <w:p w14:paraId="7ED38AC8">
      <w:pPr>
        <w:rPr>
          <w:rFonts w:hint="default"/>
          <w:lang w:val="en-US"/>
        </w:rPr>
      </w:pPr>
      <w:r>
        <w:rPr>
          <w:rFonts w:hint="default"/>
          <w:lang w:val="en-US"/>
        </w:rPr>
        <w:t xml:space="preserve">    return $dp[$rows-1][$cols-1];</w:t>
      </w:r>
    </w:p>
    <w:p w14:paraId="3D385025">
      <w:pPr>
        <w:rPr>
          <w:rFonts w:hint="default"/>
          <w:lang w:val="en-US"/>
        </w:rPr>
      </w:pPr>
      <w:r>
        <w:rPr>
          <w:rFonts w:hint="default"/>
          <w:lang w:val="en-US"/>
        </w:rPr>
        <w:t>}</w:t>
      </w:r>
    </w:p>
    <w:p w14:paraId="25F752CE">
      <w:pPr>
        <w:rPr>
          <w:rFonts w:hint="default"/>
          <w:lang w:val="en-US"/>
        </w:rPr>
      </w:pPr>
    </w:p>
    <w:p w14:paraId="107026D8">
      <w:pPr>
        <w:rPr>
          <w:rFonts w:hint="default"/>
          <w:lang w:val="en-US"/>
        </w:rPr>
      </w:pPr>
      <w:r>
        <w:rPr>
          <w:rFonts w:hint="default"/>
          <w:lang w:val="en-US"/>
        </w:rPr>
        <w:t>echo "Số đường đi: " . uniquePaths(4, 9);</w:t>
      </w:r>
    </w:p>
    <w:p w14:paraId="58C95661">
      <w:pPr>
        <w:rPr>
          <w:rFonts w:hint="default"/>
          <w:lang w:val="en-US"/>
        </w:rPr>
      </w:pPr>
      <w:r>
        <w:rPr>
          <w:rFonts w:hint="default"/>
          <w:b/>
          <w:bCs/>
          <w:lang w:val="en-US"/>
        </w:rPr>
        <w:t>Output: 165</w:t>
      </w:r>
      <w:r>
        <w:rPr>
          <w:rFonts w:hint="default"/>
          <w:lang w:val="en-US"/>
        </w:rPr>
        <w:t xml:space="preserve"> </w:t>
      </w:r>
    </w:p>
    <w:p w14:paraId="40F9C663">
      <w:r>
        <w:t>4. Given a non-negative integer array b, where each number represents the height of a bar in a histogram, and each bar has a width of 1, find the largest rectangular area that can be formed in the histogram.</w:t>
      </w:r>
    </w:p>
    <w:p w14:paraId="727DAE98">
      <w:r>
        <w:t xml:space="preserve">   b = [4, 1, 3, 6, 4, 2, 6]</w:t>
      </w:r>
    </w:p>
    <w:p w14:paraId="05595C51"/>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01C57044"/>
    <w:multiLevelType w:val="singleLevel"/>
    <w:tmpl w:val="01C57044"/>
    <w:lvl w:ilvl="0" w:tentative="0">
      <w:start w:val="1"/>
      <w:numFmt w:val="decimal"/>
      <w:suff w:val="space"/>
      <w:lvlText w:val="%1."/>
      <w:lvlJc w:val="left"/>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D97873"/>
    <w:rsid w:val="1AC531A4"/>
    <w:rsid w:val="71CE4D1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457</Words>
  <Characters>1681</Characters>
  <Lines>0</Lines>
  <Paragraphs>0</Paragraphs>
  <TotalTime>31</TotalTime>
  <ScaleCrop>false</ScaleCrop>
  <LinksUpToDate>false</LinksUpToDate>
  <CharactersWithSpaces>2367</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HOANG MINH</cp:lastModifiedBy>
  <dcterms:modified xsi:type="dcterms:W3CDTF">2026-04-08T08:28:34Z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eyJoZGlkIjoiYTkzYzNmMGY2ZjA5NGZmYjYyZTRmNjcxMGZlZTI1YjYifQ==</vt:lpwstr>
  </property>
  <property fmtid="{D5CDD505-2E9C-101B-9397-08002B2CF9AE}" pid="3" name="KSOProductBuildVer">
    <vt:lpwstr>1033-12.1.0.25180</vt:lpwstr>
  </property>
  <property fmtid="{D5CDD505-2E9C-101B-9397-08002B2CF9AE}" pid="4" name="ICV">
    <vt:lpwstr>AC7247048E6C44A0B28D3053C527C614_12</vt:lpwstr>
  </property>
</Properties>
</file>